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7F294">
      <w:pPr>
        <w:rPr>
          <w:rFonts w:hint="default"/>
          <w:lang w:val="en-US"/>
        </w:rPr>
      </w:pPr>
      <w:r>
        <w:rPr>
          <w:rFonts w:hint="default"/>
          <w:lang w:val="en-US"/>
        </w:rPr>
        <w:t>abjdsiakjwndsa</w:t>
      </w:r>
      <w:bookmarkStart w:id="0" w:name="_GoBack"/>
      <w:bookmarkEnd w:id="0"/>
    </w:p>
    <w:p w14:paraId="23A6DA83"/>
    <w:p w14:paraId="2157D6E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F693468"/>
    <w:rsid w:val="468F3ADC"/>
    <w:rsid w:val="556A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HAnsi" w:hAnsiTheme="minorHAnsi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2025-11-06T07:28:00Z</dcterms:created>
  <dc:creator>Hương Nguyễn Thị Cẩm</dc:creator>
  <cp:lastModifiedBy>Hương Nguyễn Thị Cẩm</cp:lastModifiedBy>
  <dcterms:modified xsi:type="dcterms:W3CDTF">2026-09-06T04:17:05Z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0E44EEAF2EB147B5B80AB6483890A7A6_12</vt:lpwstr>
  </property>
  <property fmtid="{D5CDD505-2E9C-101B-9397-08002B2CF9AE}" pid="4" name="KSOTemplateDocerSaveRecord">
    <vt:lpwstr>eyJoZGlkIjoiYjgyOGQyODI3NTAyMDJjYmRjZmFkZWE1NDI5Y2Q4NDIiLCJ1c2VySWQiOiI4ODEzNjMwMDM5Mjc5In0=</vt:lpwstr>
  </property>
</Properties>
</file>